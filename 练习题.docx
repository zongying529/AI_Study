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5ECF3">
      <w:pPr>
        <w:jc w:val="center"/>
      </w:pPr>
      <w:r>
        <w:rPr>
          <w:rFonts w:ascii="Noto Sans CJK SC" w:hAnsi="Noto Sans CJK SC" w:eastAsia="Noto Sans CJK SC"/>
          <w:b/>
          <w:sz w:val="44"/>
        </w:rPr>
        <w:t>NumPy 与 Pandas 练习题</w:t>
      </w:r>
    </w:p>
    <w:p w14:paraId="629C4CAE">
      <w:pPr>
        <w:jc w:val="center"/>
      </w:pPr>
      <w:r>
        <w:rPr>
          <w:rFonts w:ascii="Noto Sans CJK SC" w:hAnsi="Noto Sans CJK SC" w:eastAsia="Noto Sans CJK SC"/>
          <w:color w:val="595959"/>
          <w:sz w:val="22"/>
        </w:rPr>
        <w:t>共 15 题｜适合基础到中等难度练习</w:t>
      </w:r>
    </w:p>
    <w:p w14:paraId="13B89DF4">
      <w:pPr>
        <w:spacing w:before="160"/>
      </w:pPr>
      <w:r>
        <w:rPr>
          <w:rFonts w:ascii="Noto Sans CJK SC" w:hAnsi="Noto Sans CJK SC" w:eastAsia="Noto Sans CJK SC"/>
          <w:b/>
        </w:rPr>
        <w:t>练习说明：</w:t>
      </w:r>
      <w:r>
        <w:rPr>
          <w:rFonts w:ascii="Noto Sans CJK SC" w:hAnsi="Noto Sans CJK SC" w:eastAsia="Noto Sans CJK SC"/>
        </w:rPr>
        <w:t xml:space="preserve"> 建议使用 Jupyter Notebook、VS Code 或 PyCharm 完成。除题目明确要求外，尽量使用 NumPy / Pandas 的向量化方法，减少不必要的 for 循环。</w:t>
      </w:r>
    </w:p>
    <w:p w14:paraId="11146A0A">
      <w:pPr>
        <w:pStyle w:val="3"/>
      </w:pPr>
      <w:r>
        <w:rPr>
          <w:rFonts w:ascii="Noto Sans CJK SC" w:hAnsi="Noto Sans CJK SC" w:eastAsia="Noto Sans CJK SC"/>
          <w:b/>
          <w:sz w:val="30"/>
        </w:rPr>
        <w:t>NumPy 基础与数组运算</w:t>
      </w:r>
    </w:p>
    <w:p w14:paraId="2EC68F0F">
      <w:pPr>
        <w:pStyle w:val="4"/>
      </w:pPr>
      <w:r>
        <w:rPr>
          <w:rFonts w:ascii="Noto Sans CJK SC" w:hAnsi="Noto Sans CJK SC" w:eastAsia="Noto Sans CJK SC"/>
          <w:b/>
          <w:sz w:val="25"/>
        </w:rPr>
        <w:t>1. 创建数组与重塑形状</w:t>
      </w:r>
      <w:r>
        <w:rPr>
          <w:rFonts w:ascii="Noto Sans CJK SC" w:hAnsi="Noto Sans CJK SC" w:eastAsia="Noto Sans CJK SC"/>
          <w:b/>
          <w:color w:val="5B9BD5"/>
          <w:sz w:val="19"/>
        </w:rPr>
        <w:t xml:space="preserve">  【基础】</w:t>
      </w:r>
    </w:p>
    <w:p w14:paraId="7043D71D">
      <w:pPr>
        <w:spacing w:after="30"/>
        <w:ind w:left="198"/>
      </w:pPr>
      <w:r>
        <w:rPr>
          <w:rFonts w:ascii="Noto Sans CJK SC" w:hAnsi="Noto Sans CJK SC" w:eastAsia="Noto Sans CJK SC"/>
          <w:b/>
        </w:rPr>
        <w:t>题目：</w:t>
      </w:r>
      <w:r>
        <w:rPr>
          <w:rFonts w:ascii="Noto Sans CJK SC" w:hAnsi="Noto Sans CJK SC" w:eastAsia="Noto Sans CJK SC"/>
        </w:rPr>
        <w:t>使用 NumPy 创建一个包含 1 到 30 的一维数组，然后将它重塑为 5 行 6 列的二维数组。</w:t>
      </w:r>
    </w:p>
    <w:p w14:paraId="3704894E">
      <w:pPr>
        <w:spacing w:after="30"/>
        <w:ind w:left="198"/>
      </w:pPr>
      <w:r>
        <w:rPr>
          <w:rFonts w:ascii="Noto Sans CJK SC" w:hAnsi="Noto Sans CJK SC" w:eastAsia="Noto Sans CJK SC"/>
        </w:rPr>
        <w:t>要求：输出数组的形状、维度、元素总数，并取出第 2 行到第 4 行、第 3 列到第 5 列的子数组。</w:t>
      </w:r>
    </w:p>
    <w:p w14:paraId="69EE2FBF">
      <w:pPr>
        <w:pStyle w:val="4"/>
      </w:pPr>
      <w:r>
        <w:rPr>
          <w:rFonts w:ascii="Noto Sans CJK SC" w:hAnsi="Noto Sans CJK SC" w:eastAsia="Noto Sans CJK SC"/>
          <w:b/>
          <w:sz w:val="25"/>
        </w:rPr>
        <w:t>2. 布尔索引与条件筛选</w:t>
      </w:r>
      <w:r>
        <w:rPr>
          <w:rFonts w:ascii="Noto Sans CJK SC" w:hAnsi="Noto Sans CJK SC" w:eastAsia="Noto Sans CJK SC"/>
          <w:b/>
          <w:color w:val="5B9BD5"/>
          <w:sz w:val="19"/>
        </w:rPr>
        <w:t xml:space="preserve">  【基础】</w:t>
      </w:r>
    </w:p>
    <w:p w14:paraId="13055B98">
      <w:pPr>
        <w:spacing w:after="30"/>
        <w:ind w:left="198"/>
      </w:pPr>
      <w:r>
        <w:rPr>
          <w:rFonts w:ascii="Noto Sans CJK SC" w:hAnsi="Noto Sans CJK SC" w:eastAsia="Noto Sans CJK SC"/>
          <w:b/>
        </w:rPr>
        <w:t>题目：</w:t>
      </w:r>
      <w:r>
        <w:rPr>
          <w:rFonts w:ascii="Noto Sans CJK SC" w:hAnsi="Noto Sans CJK SC" w:eastAsia="Noto Sans CJK SC"/>
        </w:rPr>
        <w:t>给定如下数组 arr，请筛选出所有大于 50 且能被 3 整除的元素。</w:t>
      </w:r>
    </w:p>
    <w:p w14:paraId="6227CCB0">
      <w:pPr>
        <w:spacing w:after="30"/>
        <w:ind w:left="198"/>
      </w:pPr>
      <w:r>
        <w:rPr>
          <w:rFonts w:ascii="Noto Sans CJK SC" w:hAnsi="Noto Sans CJK SC" w:eastAsia="Noto Sans CJK SC"/>
        </w:rPr>
        <w:t>要求：计算筛选结果的最大值、最小值、平均值，并将原数组中小于 20 的元素替换为 0。</w:t>
      </w:r>
    </w:p>
    <w:p w14:paraId="08EB3690">
      <w:pPr>
        <w:ind w:left="198"/>
      </w:pPr>
      <w:r>
        <w:rPr>
          <w:rFonts w:ascii="Noto Sans CJK SC" w:hAnsi="Noto Sans CJK SC" w:eastAsia="Noto Sans CJK SC"/>
          <w:b/>
        </w:rPr>
        <w:t>参考数据：</w:t>
      </w:r>
    </w:p>
    <w:p w14:paraId="12EDDFDF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arr = np.array([12, 18, 21, 33, 45, 54, 66, 72, 81, 95, 102])</w:t>
      </w:r>
    </w:p>
    <w:p w14:paraId="17236407">
      <w:pPr>
        <w:pStyle w:val="4"/>
      </w:pPr>
      <w:r>
        <w:rPr>
          <w:rFonts w:ascii="Noto Sans CJK SC" w:hAnsi="Noto Sans CJK SC" w:eastAsia="Noto Sans CJK SC"/>
          <w:b/>
          <w:sz w:val="25"/>
        </w:rPr>
        <w:t>3. 广播机制与标准化</w:t>
      </w:r>
      <w:r>
        <w:rPr>
          <w:rFonts w:ascii="Noto Sans CJK SC" w:hAnsi="Noto Sans CJK SC" w:eastAsia="Noto Sans CJK SC"/>
          <w:b/>
          <w:color w:val="5B9BD5"/>
          <w:sz w:val="19"/>
        </w:rPr>
        <w:t xml:space="preserve">  【中等】</w:t>
      </w:r>
    </w:p>
    <w:p w14:paraId="48456912">
      <w:pPr>
        <w:spacing w:after="30"/>
        <w:ind w:left="198"/>
      </w:pPr>
      <w:r>
        <w:rPr>
          <w:rFonts w:ascii="Noto Sans CJK SC" w:hAnsi="Noto Sans CJK SC" w:eastAsia="Noto Sans CJK SC"/>
          <w:b/>
        </w:rPr>
        <w:t>题目：</w:t>
      </w:r>
      <w:r>
        <w:rPr>
          <w:rFonts w:ascii="Noto Sans CJK SC" w:hAnsi="Noto Sans CJK SC" w:eastAsia="Noto Sans CJK SC"/>
        </w:rPr>
        <w:t>给定一个 4 行 3 列的成绩矩阵 scores，每一列分别代表语文、数学、英语。</w:t>
      </w:r>
    </w:p>
    <w:p w14:paraId="723CE92E">
      <w:pPr>
        <w:spacing w:after="30"/>
        <w:ind w:left="198"/>
      </w:pPr>
      <w:r>
        <w:rPr>
          <w:rFonts w:ascii="Noto Sans CJK SC" w:hAnsi="Noto Sans CJK SC" w:eastAsia="Noto Sans CJK SC"/>
        </w:rPr>
        <w:t>要求：使用广播机制对每一列做标准化处理，公式为：(x - 当前列均值) / 当前列标准差</w:t>
      </w:r>
      <w:bookmarkStart w:id="0" w:name="_GoBack"/>
      <w:bookmarkEnd w:id="0"/>
      <w:r>
        <w:rPr>
          <w:rFonts w:ascii="Noto Sans CJK SC" w:hAnsi="Noto Sans CJK SC" w:eastAsia="Noto Sans CJK SC"/>
        </w:rPr>
        <w:t>。禁止使用 for 循环。</w:t>
      </w:r>
    </w:p>
    <w:p w14:paraId="77216377">
      <w:pPr>
        <w:ind w:left="198"/>
      </w:pPr>
      <w:r>
        <w:rPr>
          <w:rFonts w:ascii="Noto Sans CJK SC" w:hAnsi="Noto Sans CJK SC" w:eastAsia="Noto Sans CJK SC"/>
          <w:b/>
        </w:rPr>
        <w:t>参考数据：</w:t>
      </w:r>
    </w:p>
    <w:p w14:paraId="70144221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scores = np.array([[80, 90, 75],</w:t>
      </w:r>
    </w:p>
    <w:p w14:paraId="1431125E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               [85, 88, 92],</w:t>
      </w:r>
    </w:p>
    <w:p w14:paraId="41DCE7D1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               [78, 95, 85],</w:t>
      </w:r>
    </w:p>
    <w:p w14:paraId="3EB67513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               [90, 84, 88]])</w:t>
      </w:r>
    </w:p>
    <w:p w14:paraId="4ECFA2CA">
      <w:pPr>
        <w:pStyle w:val="4"/>
      </w:pPr>
      <w:r>
        <w:rPr>
          <w:rFonts w:ascii="Noto Sans CJK SC" w:hAnsi="Noto Sans CJK SC" w:eastAsia="Noto Sans CJK SC"/>
          <w:b/>
          <w:sz w:val="25"/>
        </w:rPr>
        <w:t>4. 矩阵运算与线性代数</w:t>
      </w:r>
      <w:r>
        <w:rPr>
          <w:rFonts w:ascii="Noto Sans CJK SC" w:hAnsi="Noto Sans CJK SC" w:eastAsia="Noto Sans CJK SC"/>
          <w:b/>
          <w:color w:val="5B9BD5"/>
          <w:sz w:val="19"/>
        </w:rPr>
        <w:t xml:space="preserve">  【中等】</w:t>
      </w:r>
    </w:p>
    <w:p w14:paraId="2A3DDFB9">
      <w:pPr>
        <w:spacing w:after="30"/>
        <w:ind w:left="198"/>
      </w:pPr>
      <w:r>
        <w:rPr>
          <w:rFonts w:ascii="Noto Sans CJK SC" w:hAnsi="Noto Sans CJK SC" w:eastAsia="Noto Sans CJK SC"/>
          <w:b/>
        </w:rPr>
        <w:t>题目：</w:t>
      </w:r>
      <w:r>
        <w:rPr>
          <w:rFonts w:ascii="Noto Sans CJK SC" w:hAnsi="Noto Sans CJK SC" w:eastAsia="Noto Sans CJK SC"/>
        </w:rPr>
        <w:t>给定矩阵 A 和 B，请完成矩阵乘法、转置、行列式计算。</w:t>
      </w:r>
    </w:p>
    <w:p w14:paraId="32C98BF3">
      <w:pPr>
        <w:spacing w:after="30"/>
        <w:ind w:left="198"/>
      </w:pPr>
      <w:r>
        <w:rPr>
          <w:rFonts w:ascii="Noto Sans CJK SC" w:hAnsi="Noto Sans CJK SC" w:eastAsia="Noto Sans CJK SC"/>
        </w:rPr>
        <w:t>要求：判断矩阵 A 是否可逆，如果可逆，求出 A 的逆矩阵，并验证 A 与其逆矩阵相乘是否接近单位矩阵。</w:t>
      </w:r>
    </w:p>
    <w:p w14:paraId="1B5770E3">
      <w:pPr>
        <w:ind w:left="198"/>
      </w:pPr>
      <w:r>
        <w:rPr>
          <w:rFonts w:ascii="Noto Sans CJK SC" w:hAnsi="Noto Sans CJK SC" w:eastAsia="Noto Sans CJK SC"/>
          <w:b/>
        </w:rPr>
        <w:t>参考数据：</w:t>
      </w:r>
    </w:p>
    <w:p w14:paraId="6D68C005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A = np.array([[2, 1],</w:t>
      </w:r>
    </w:p>
    <w:p w14:paraId="641379F8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          [5, 3]])</w:t>
      </w:r>
    </w:p>
    <w:p w14:paraId="5803CF74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B = np.array([[1, 4],</w:t>
      </w:r>
    </w:p>
    <w:p w14:paraId="68492327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          [2, 6]])</w:t>
      </w:r>
    </w:p>
    <w:p w14:paraId="5CC988B2">
      <w:pPr>
        <w:pStyle w:val="4"/>
      </w:pPr>
      <w:r>
        <w:rPr>
          <w:rFonts w:ascii="Noto Sans CJK SC" w:hAnsi="Noto Sans CJK SC" w:eastAsia="Noto Sans CJK SC"/>
          <w:b/>
          <w:sz w:val="25"/>
        </w:rPr>
        <w:t>5. 缺失值处理</w:t>
      </w:r>
      <w:r>
        <w:rPr>
          <w:rFonts w:ascii="Noto Sans CJK SC" w:hAnsi="Noto Sans CJK SC" w:eastAsia="Noto Sans CJK SC"/>
          <w:b/>
          <w:color w:val="5B9BD5"/>
          <w:sz w:val="19"/>
        </w:rPr>
        <w:t xml:space="preserve">  【中等】</w:t>
      </w:r>
    </w:p>
    <w:p w14:paraId="0CBB05C8">
      <w:pPr>
        <w:spacing w:after="30"/>
        <w:ind w:left="198"/>
      </w:pPr>
      <w:r>
        <w:rPr>
          <w:rFonts w:ascii="Noto Sans CJK SC" w:hAnsi="Noto Sans CJK SC" w:eastAsia="Noto Sans CJK SC"/>
          <w:b/>
        </w:rPr>
        <w:t>题目：</w:t>
      </w:r>
      <w:r>
        <w:rPr>
          <w:rFonts w:ascii="Noto Sans CJK SC" w:hAnsi="Noto Sans CJK SC" w:eastAsia="Noto Sans CJK SC"/>
        </w:rPr>
        <w:t>给定一个包含 np.nan 的数组 data。</w:t>
      </w:r>
    </w:p>
    <w:p w14:paraId="55D7B07A">
      <w:pPr>
        <w:spacing w:after="30"/>
        <w:ind w:left="198"/>
      </w:pPr>
      <w:r>
        <w:rPr>
          <w:rFonts w:ascii="Noto Sans CJK SC" w:hAnsi="Noto Sans CJK SC" w:eastAsia="Noto Sans CJK SC"/>
        </w:rPr>
        <w:t>要求：统计缺失值数量；计算忽略缺失值后的均值、中位数；将缺失值替换为该数组的均值。</w:t>
      </w:r>
    </w:p>
    <w:p w14:paraId="1763DBDA">
      <w:pPr>
        <w:ind w:left="198"/>
      </w:pPr>
      <w:r>
        <w:rPr>
          <w:rFonts w:ascii="Noto Sans CJK SC" w:hAnsi="Noto Sans CJK SC" w:eastAsia="Noto Sans CJK SC"/>
          <w:b/>
        </w:rPr>
        <w:t>参考数据：</w:t>
      </w:r>
    </w:p>
    <w:p w14:paraId="335B29C6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data = np.array([10, 15, np.nan, 20, 25, np.nan, 30, 35])</w:t>
      </w:r>
    </w:p>
    <w:p w14:paraId="2D6E4383">
      <w:pPr>
        <w:pStyle w:val="3"/>
      </w:pPr>
      <w:r>
        <w:rPr>
          <w:rFonts w:ascii="Noto Sans CJK SC" w:hAnsi="Noto Sans CJK SC" w:eastAsia="Noto Sans CJK SC"/>
          <w:b/>
          <w:sz w:val="30"/>
        </w:rPr>
        <w:t>Pandas 数据处理</w:t>
      </w:r>
    </w:p>
    <w:p w14:paraId="7E0FCFCE">
      <w:pPr>
        <w:pStyle w:val="4"/>
      </w:pPr>
      <w:r>
        <w:rPr>
          <w:rFonts w:ascii="Noto Sans CJK SC" w:hAnsi="Noto Sans CJK SC" w:eastAsia="Noto Sans CJK SC"/>
          <w:b/>
          <w:sz w:val="25"/>
        </w:rPr>
        <w:t>6. DataFrame 创建与基础查看</w:t>
      </w:r>
      <w:r>
        <w:rPr>
          <w:rFonts w:ascii="Noto Sans CJK SC" w:hAnsi="Noto Sans CJK SC" w:eastAsia="Noto Sans CJK SC"/>
          <w:b/>
          <w:color w:val="5B9BD5"/>
          <w:sz w:val="19"/>
        </w:rPr>
        <w:t xml:space="preserve">  【基础】</w:t>
      </w:r>
    </w:p>
    <w:p w14:paraId="28FFE9BF">
      <w:pPr>
        <w:spacing w:after="30"/>
        <w:ind w:left="198"/>
      </w:pPr>
      <w:r>
        <w:rPr>
          <w:rFonts w:ascii="Noto Sans CJK SC" w:hAnsi="Noto Sans CJK SC" w:eastAsia="Noto Sans CJK SC"/>
          <w:b/>
        </w:rPr>
        <w:t>题目：</w:t>
      </w:r>
      <w:r>
        <w:rPr>
          <w:rFonts w:ascii="Noto Sans CJK SC" w:hAnsi="Noto Sans CJK SC" w:eastAsia="Noto Sans CJK SC"/>
        </w:rPr>
        <w:t>使用下面的数据创建一个 DataFrame。</w:t>
      </w:r>
    </w:p>
    <w:p w14:paraId="504EE353">
      <w:pPr>
        <w:spacing w:after="30"/>
        <w:ind w:left="198"/>
      </w:pPr>
      <w:r>
        <w:rPr>
          <w:rFonts w:ascii="Noto Sans CJK SC" w:hAnsi="Noto Sans CJK SC" w:eastAsia="Noto Sans CJK SC"/>
        </w:rPr>
        <w:t>要求：查看前 3 行、字段类型、基础统计信息；新增一列 total，表示 math、english、python 三科总分。</w:t>
      </w:r>
    </w:p>
    <w:p w14:paraId="1D797856">
      <w:pPr>
        <w:ind w:left="198"/>
      </w:pPr>
      <w:r>
        <w:rPr>
          <w:rFonts w:ascii="Noto Sans CJK SC" w:hAnsi="Noto Sans CJK SC" w:eastAsia="Noto Sans CJK SC"/>
          <w:b/>
        </w:rPr>
        <w:t>参考数据：</w:t>
      </w:r>
    </w:p>
    <w:p w14:paraId="2172754E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data = {</w:t>
      </w:r>
    </w:p>
    <w:p w14:paraId="7C100D9E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'name': ['小王', '小李', '小张', '小陈', '小赵'],</w:t>
      </w:r>
    </w:p>
    <w:p w14:paraId="010CB7E8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'math': [88, 76, 95, 63, 82],</w:t>
      </w:r>
    </w:p>
    <w:p w14:paraId="3BA8636A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'english': [79, 85, 92, 70, 88],</w:t>
      </w:r>
    </w:p>
    <w:p w14:paraId="27B10113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'python': [90, 72, 98, 68, 86]</w:t>
      </w:r>
    </w:p>
    <w:p w14:paraId="1416D1C9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}</w:t>
      </w:r>
    </w:p>
    <w:p w14:paraId="22350D59">
      <w:pPr>
        <w:pStyle w:val="4"/>
      </w:pPr>
      <w:r>
        <w:rPr>
          <w:rFonts w:ascii="Noto Sans CJK SC" w:hAnsi="Noto Sans CJK SC" w:eastAsia="Noto Sans CJK SC"/>
          <w:b/>
          <w:sz w:val="25"/>
        </w:rPr>
        <w:t>7. 条件筛选与排序</w:t>
      </w:r>
      <w:r>
        <w:rPr>
          <w:rFonts w:ascii="Noto Sans CJK SC" w:hAnsi="Noto Sans CJK SC" w:eastAsia="Noto Sans CJK SC"/>
          <w:b/>
          <w:color w:val="5B9BD5"/>
          <w:sz w:val="19"/>
        </w:rPr>
        <w:t xml:space="preserve">  【基础】</w:t>
      </w:r>
    </w:p>
    <w:p w14:paraId="53E477B3">
      <w:pPr>
        <w:spacing w:after="30"/>
        <w:ind w:left="198"/>
      </w:pPr>
      <w:r>
        <w:rPr>
          <w:rFonts w:ascii="Noto Sans CJK SC" w:hAnsi="Noto Sans CJK SC" w:eastAsia="Noto Sans CJK SC"/>
          <w:b/>
        </w:rPr>
        <w:t>题目：</w:t>
      </w:r>
      <w:r>
        <w:rPr>
          <w:rFonts w:ascii="Noto Sans CJK SC" w:hAnsi="Noto Sans CJK SC" w:eastAsia="Noto Sans CJK SC"/>
        </w:rPr>
        <w:t>基于第 6 题的 DataFrame 继续操作。</w:t>
      </w:r>
    </w:p>
    <w:p w14:paraId="311E6D0C">
      <w:pPr>
        <w:spacing w:after="30"/>
        <w:ind w:left="198"/>
      </w:pPr>
      <w:r>
        <w:rPr>
          <w:rFonts w:ascii="Noto Sans CJK SC" w:hAnsi="Noto Sans CJK SC" w:eastAsia="Noto Sans CJK SC"/>
        </w:rPr>
        <w:t>要求：筛选出 total 大于 250 的学生；按照 total 从高到低排序；只保留 name、total 两列。</w:t>
      </w:r>
    </w:p>
    <w:p w14:paraId="2A0AEC45">
      <w:pPr>
        <w:pStyle w:val="4"/>
      </w:pPr>
      <w:r>
        <w:rPr>
          <w:rFonts w:ascii="Noto Sans CJK SC" w:hAnsi="Noto Sans CJK SC" w:eastAsia="Noto Sans CJK SC"/>
          <w:b/>
          <w:sz w:val="25"/>
        </w:rPr>
        <w:t>8. 分组统计 groupby</w:t>
      </w:r>
      <w:r>
        <w:rPr>
          <w:rFonts w:ascii="Noto Sans CJK SC" w:hAnsi="Noto Sans CJK SC" w:eastAsia="Noto Sans CJK SC"/>
          <w:b/>
          <w:color w:val="5B9BD5"/>
          <w:sz w:val="19"/>
        </w:rPr>
        <w:t xml:space="preserve">  【中等】</w:t>
      </w:r>
    </w:p>
    <w:p w14:paraId="42BAF03C">
      <w:pPr>
        <w:spacing w:after="30"/>
        <w:ind w:left="198"/>
      </w:pPr>
      <w:r>
        <w:rPr>
          <w:rFonts w:ascii="Noto Sans CJK SC" w:hAnsi="Noto Sans CJK SC" w:eastAsia="Noto Sans CJK SC"/>
          <w:b/>
        </w:rPr>
        <w:t>题目：</w:t>
      </w:r>
      <w:r>
        <w:rPr>
          <w:rFonts w:ascii="Noto Sans CJK SC" w:hAnsi="Noto Sans CJK SC" w:eastAsia="Noto Sans CJK SC"/>
        </w:rPr>
        <w:t>给定员工销售数据 sales。</w:t>
      </w:r>
    </w:p>
    <w:p w14:paraId="1974E8BD">
      <w:pPr>
        <w:spacing w:after="30"/>
        <w:ind w:left="198"/>
      </w:pPr>
      <w:r>
        <w:rPr>
          <w:rFonts w:ascii="Noto Sans CJK SC" w:hAnsi="Noto Sans CJK SC" w:eastAsia="Noto Sans CJK SC"/>
        </w:rPr>
        <w:t>要求：按 department 分组，统计每个部门的销售总额、平均销售额、人数；找出销售总额最高的部门。</w:t>
      </w:r>
    </w:p>
    <w:p w14:paraId="01E4E28B">
      <w:pPr>
        <w:ind w:left="198"/>
      </w:pPr>
      <w:r>
        <w:rPr>
          <w:rFonts w:ascii="Noto Sans CJK SC" w:hAnsi="Noto Sans CJK SC" w:eastAsia="Noto Sans CJK SC"/>
          <w:b/>
        </w:rPr>
        <w:t>参考数据：</w:t>
      </w:r>
    </w:p>
    <w:p w14:paraId="55B6FD29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sales = pd.DataFrame({</w:t>
      </w:r>
    </w:p>
    <w:p w14:paraId="69968D93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'name': ['A', 'B', 'C', 'D', 'E', 'F'],</w:t>
      </w:r>
    </w:p>
    <w:p w14:paraId="280172F7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'department': ['华东', '华东', '华南', '华南', '华北', '华北'],</w:t>
      </w:r>
    </w:p>
    <w:p w14:paraId="49AEE05C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'amount': [1200, 1800, 900, 2300, 1600, 1100]</w:t>
      </w:r>
    </w:p>
    <w:p w14:paraId="5415138F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})</w:t>
      </w:r>
    </w:p>
    <w:p w14:paraId="5A25472F">
      <w:pPr>
        <w:pStyle w:val="4"/>
      </w:pPr>
      <w:r>
        <w:rPr>
          <w:rFonts w:ascii="Noto Sans CJK SC" w:hAnsi="Noto Sans CJK SC" w:eastAsia="Noto Sans CJK SC"/>
          <w:b/>
          <w:sz w:val="25"/>
        </w:rPr>
        <w:t>9. 合并 merge</w:t>
      </w:r>
      <w:r>
        <w:rPr>
          <w:rFonts w:ascii="Noto Sans CJK SC" w:hAnsi="Noto Sans CJK SC" w:eastAsia="Noto Sans CJK SC"/>
          <w:b/>
          <w:color w:val="5B9BD5"/>
          <w:sz w:val="19"/>
        </w:rPr>
        <w:t xml:space="preserve">  【中等】</w:t>
      </w:r>
    </w:p>
    <w:p w14:paraId="2705D1E9">
      <w:pPr>
        <w:spacing w:after="30"/>
        <w:ind w:left="198"/>
      </w:pPr>
      <w:r>
        <w:rPr>
          <w:rFonts w:ascii="Noto Sans CJK SC" w:hAnsi="Noto Sans CJK SC" w:eastAsia="Noto Sans CJK SC"/>
          <w:b/>
        </w:rPr>
        <w:t>题目：</w:t>
      </w:r>
      <w:r>
        <w:rPr>
          <w:rFonts w:ascii="Noto Sans CJK SC" w:hAnsi="Noto Sans CJK SC" w:eastAsia="Noto Sans CJK SC"/>
        </w:rPr>
        <w:t>给定订单表 orders 和用户表 users。</w:t>
      </w:r>
    </w:p>
    <w:p w14:paraId="37CA9230">
      <w:pPr>
        <w:spacing w:after="30"/>
        <w:ind w:left="198"/>
      </w:pPr>
      <w:r>
        <w:rPr>
          <w:rFonts w:ascii="Noto Sans CJK SC" w:hAnsi="Noto Sans CJK SC" w:eastAsia="Noto Sans CJK SC"/>
        </w:rPr>
        <w:t>要求：根据 user_id 合并两张表；计算每个城市的订单总金额；找出订单金额最高的用户姓名。</w:t>
      </w:r>
    </w:p>
    <w:p w14:paraId="70EC779B">
      <w:pPr>
        <w:ind w:left="198"/>
      </w:pPr>
      <w:r>
        <w:rPr>
          <w:rFonts w:ascii="Noto Sans CJK SC" w:hAnsi="Noto Sans CJK SC" w:eastAsia="Noto Sans CJK SC"/>
          <w:b/>
        </w:rPr>
        <w:t>参考数据：</w:t>
      </w:r>
    </w:p>
    <w:p w14:paraId="24BABCB2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orders = pd.DataFrame({</w:t>
      </w:r>
    </w:p>
    <w:p w14:paraId="4C531534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'order_id': [101, 102, 103, 104],</w:t>
      </w:r>
    </w:p>
    <w:p w14:paraId="5DA78DBA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'user_id': [1, 2, 1, 3],</w:t>
      </w:r>
    </w:p>
    <w:p w14:paraId="2458C4D1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'price': [299, 499, 199, 899]</w:t>
      </w:r>
    </w:p>
    <w:p w14:paraId="5A68B266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})</w:t>
      </w:r>
    </w:p>
    <w:p w14:paraId="0B3C8584">
      <w:pPr>
        <w:pStyle w:val="164"/>
        <w:spacing w:after="0"/>
        <w:ind w:left="340"/>
      </w:pPr>
    </w:p>
    <w:p w14:paraId="5F5FF0C1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users = pd.DataFrame({</w:t>
      </w:r>
    </w:p>
    <w:p w14:paraId="7D0207CC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'user_id': [1, 2, 3],</w:t>
      </w:r>
    </w:p>
    <w:p w14:paraId="1C06B065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'name': ['小王', '小李', '小张'],</w:t>
      </w:r>
    </w:p>
    <w:p w14:paraId="6A07FC8E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'city': ['青岛', '上海', '北京']</w:t>
      </w:r>
    </w:p>
    <w:p w14:paraId="577736F6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})</w:t>
      </w:r>
    </w:p>
    <w:p w14:paraId="7EE5A783">
      <w:pPr>
        <w:pStyle w:val="4"/>
      </w:pPr>
      <w:r>
        <w:rPr>
          <w:rFonts w:ascii="Noto Sans CJK SC" w:hAnsi="Noto Sans CJK SC" w:eastAsia="Noto Sans CJK SC"/>
          <w:b/>
          <w:sz w:val="25"/>
        </w:rPr>
        <w:t>10. 日期时间处理</w:t>
      </w:r>
      <w:r>
        <w:rPr>
          <w:rFonts w:ascii="Noto Sans CJK SC" w:hAnsi="Noto Sans CJK SC" w:eastAsia="Noto Sans CJK SC"/>
          <w:b/>
          <w:color w:val="5B9BD5"/>
          <w:sz w:val="19"/>
        </w:rPr>
        <w:t xml:space="preserve">  【中等】</w:t>
      </w:r>
    </w:p>
    <w:p w14:paraId="4C3DA47B">
      <w:pPr>
        <w:spacing w:after="30"/>
        <w:ind w:left="198"/>
      </w:pPr>
      <w:r>
        <w:rPr>
          <w:rFonts w:ascii="Noto Sans CJK SC" w:hAnsi="Noto Sans CJK SC" w:eastAsia="Noto Sans CJK SC"/>
          <w:b/>
        </w:rPr>
        <w:t>题目：</w:t>
      </w:r>
      <w:r>
        <w:rPr>
          <w:rFonts w:ascii="Noto Sans CJK SC" w:hAnsi="Noto Sans CJK SC" w:eastAsia="Noto Sans CJK SC"/>
        </w:rPr>
        <w:t>给定一份网站访问数据 log。</w:t>
      </w:r>
    </w:p>
    <w:p w14:paraId="485940FF">
      <w:pPr>
        <w:spacing w:after="30"/>
        <w:ind w:left="198"/>
      </w:pPr>
      <w:r>
        <w:rPr>
          <w:rFonts w:ascii="Noto Sans CJK SC" w:hAnsi="Noto Sans CJK SC" w:eastAsia="Noto Sans CJK SC"/>
        </w:rPr>
        <w:t>要求：将 date 转换为 datetime 类型；新增 weekday 字段；按日期统计每天访问量；按月份统计访问量。</w:t>
      </w:r>
    </w:p>
    <w:p w14:paraId="1456B389">
      <w:pPr>
        <w:ind w:left="198"/>
      </w:pPr>
      <w:r>
        <w:rPr>
          <w:rFonts w:ascii="Noto Sans CJK SC" w:hAnsi="Noto Sans CJK SC" w:eastAsia="Noto Sans CJK SC"/>
          <w:b/>
        </w:rPr>
        <w:t>参考数据：</w:t>
      </w:r>
    </w:p>
    <w:p w14:paraId="29EDC911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log = pd.DataFrame({</w:t>
      </w:r>
    </w:p>
    <w:p w14:paraId="436D952E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'date': ['2026-06-01', '2026-06-01', '2026-06-02',</w:t>
      </w:r>
    </w:p>
    <w:p w14:paraId="2D93CA14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         '2026-06-15', '2026-07-01'],</w:t>
      </w:r>
    </w:p>
    <w:p w14:paraId="2E561978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'user': ['u1', 'u2', 'u1', 'u3', 'u2']</w:t>
      </w:r>
    </w:p>
    <w:p w14:paraId="1D46A170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})</w:t>
      </w:r>
    </w:p>
    <w:p w14:paraId="180C1C9B">
      <w:pPr>
        <w:pStyle w:val="4"/>
      </w:pPr>
      <w:r>
        <w:rPr>
          <w:rFonts w:ascii="Noto Sans CJK SC" w:hAnsi="Noto Sans CJK SC" w:eastAsia="Noto Sans CJK SC"/>
          <w:b/>
          <w:sz w:val="25"/>
        </w:rPr>
        <w:t>11. 缺失值与重复值处理</w:t>
      </w:r>
      <w:r>
        <w:rPr>
          <w:rFonts w:ascii="Noto Sans CJK SC" w:hAnsi="Noto Sans CJK SC" w:eastAsia="Noto Sans CJK SC"/>
          <w:b/>
          <w:color w:val="5B9BD5"/>
          <w:sz w:val="19"/>
        </w:rPr>
        <w:t xml:space="preserve">  【中等】</w:t>
      </w:r>
    </w:p>
    <w:p w14:paraId="55859E03">
      <w:pPr>
        <w:spacing w:after="30"/>
        <w:ind w:left="198"/>
      </w:pPr>
      <w:r>
        <w:rPr>
          <w:rFonts w:ascii="Noto Sans CJK SC" w:hAnsi="Noto Sans CJK SC" w:eastAsia="Noto Sans CJK SC"/>
          <w:b/>
        </w:rPr>
        <w:t>题目：</w:t>
      </w:r>
      <w:r>
        <w:rPr>
          <w:rFonts w:ascii="Noto Sans CJK SC" w:hAnsi="Noto Sans CJK SC" w:eastAsia="Noto Sans CJK SC"/>
        </w:rPr>
        <w:t>给定 customer 数据。</w:t>
      </w:r>
    </w:p>
    <w:p w14:paraId="1260B993">
      <w:pPr>
        <w:spacing w:after="30"/>
        <w:ind w:left="198"/>
      </w:pPr>
      <w:r>
        <w:rPr>
          <w:rFonts w:ascii="Noto Sans CJK SC" w:hAnsi="Noto Sans CJK SC" w:eastAsia="Noto Sans CJK SC"/>
        </w:rPr>
        <w:t>要求：删除重复的 id；统计每列缺失值数量；age 缺失值用平均年龄填充；city 缺失值用“未知”填充。</w:t>
      </w:r>
    </w:p>
    <w:p w14:paraId="5A1AE123">
      <w:pPr>
        <w:ind w:left="198"/>
      </w:pPr>
      <w:r>
        <w:rPr>
          <w:rFonts w:ascii="Noto Sans CJK SC" w:hAnsi="Noto Sans CJK SC" w:eastAsia="Noto Sans CJK SC"/>
          <w:b/>
        </w:rPr>
        <w:t>参考数据：</w:t>
      </w:r>
    </w:p>
    <w:p w14:paraId="58BFECBD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customer = pd.DataFrame({</w:t>
      </w:r>
    </w:p>
    <w:p w14:paraId="78628A89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'id': [1, 2, 2, 3, 4],</w:t>
      </w:r>
    </w:p>
    <w:p w14:paraId="752E1599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'name': ['A', 'B', 'B', 'C', 'D'],</w:t>
      </w:r>
    </w:p>
    <w:p w14:paraId="10E06D52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'age': [20, np.nan, np.nan, 35, 40],</w:t>
      </w:r>
    </w:p>
    <w:p w14:paraId="060B4EA9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'city': ['北京', '上海', '上海', None, '广州']</w:t>
      </w:r>
    </w:p>
    <w:p w14:paraId="23EC7A41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})</w:t>
      </w:r>
    </w:p>
    <w:p w14:paraId="600F710C">
      <w:pPr>
        <w:pStyle w:val="4"/>
      </w:pPr>
      <w:r>
        <w:rPr>
          <w:rFonts w:ascii="Noto Sans CJK SC" w:hAnsi="Noto Sans CJK SC" w:eastAsia="Noto Sans CJK SC"/>
          <w:b/>
          <w:sz w:val="25"/>
        </w:rPr>
        <w:t>12. 透视表 pivot_table</w:t>
      </w:r>
      <w:r>
        <w:rPr>
          <w:rFonts w:ascii="Noto Sans CJK SC" w:hAnsi="Noto Sans CJK SC" w:eastAsia="Noto Sans CJK SC"/>
          <w:b/>
          <w:color w:val="5B9BD5"/>
          <w:sz w:val="19"/>
        </w:rPr>
        <w:t xml:space="preserve">  【中等】</w:t>
      </w:r>
    </w:p>
    <w:p w14:paraId="66D17CE9">
      <w:pPr>
        <w:spacing w:after="30"/>
        <w:ind w:left="198"/>
      </w:pPr>
      <w:r>
        <w:rPr>
          <w:rFonts w:ascii="Noto Sans CJK SC" w:hAnsi="Noto Sans CJK SC" w:eastAsia="Noto Sans CJK SC"/>
          <w:b/>
        </w:rPr>
        <w:t>题目：</w:t>
      </w:r>
      <w:r>
        <w:rPr>
          <w:rFonts w:ascii="Noto Sans CJK SC" w:hAnsi="Noto Sans CJK SC" w:eastAsia="Noto Sans CJK SC"/>
        </w:rPr>
        <w:t>给定商品销售数据 product_sales。</w:t>
      </w:r>
    </w:p>
    <w:p w14:paraId="2F79AC79">
      <w:pPr>
        <w:spacing w:after="30"/>
        <w:ind w:left="198"/>
      </w:pPr>
      <w:r>
        <w:rPr>
          <w:rFonts w:ascii="Noto Sans CJK SC" w:hAnsi="Noto Sans CJK SC" w:eastAsia="Noto Sans CJK SC"/>
        </w:rPr>
        <w:t>要求：使用 pivot_table 统计不同地区、不同商品的销售总额；缺失组合填充为 0；添加行列合计。</w:t>
      </w:r>
    </w:p>
    <w:p w14:paraId="22F19B18">
      <w:pPr>
        <w:ind w:left="198"/>
      </w:pPr>
      <w:r>
        <w:rPr>
          <w:rFonts w:ascii="Noto Sans CJK SC" w:hAnsi="Noto Sans CJK SC" w:eastAsia="Noto Sans CJK SC"/>
          <w:b/>
        </w:rPr>
        <w:t>参考数据：</w:t>
      </w:r>
    </w:p>
    <w:p w14:paraId="23AFD562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product_sales = pd.DataFrame({</w:t>
      </w:r>
    </w:p>
    <w:p w14:paraId="7D9446A7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'region': ['华东', '华东', '华南', '华南', '华北'],</w:t>
      </w:r>
    </w:p>
    <w:p w14:paraId="177AB7D6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'product': ['电脑', '手机', '电脑', '手机', '电脑'],</w:t>
      </w:r>
    </w:p>
    <w:p w14:paraId="32E5E317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'amount': [5000, 3000, 4500, 3800, 5200]</w:t>
      </w:r>
    </w:p>
    <w:p w14:paraId="3AF56011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})</w:t>
      </w:r>
    </w:p>
    <w:p w14:paraId="7C974145">
      <w:pPr>
        <w:pStyle w:val="4"/>
      </w:pPr>
      <w:r>
        <w:rPr>
          <w:rFonts w:ascii="Noto Sans CJK SC" w:hAnsi="Noto Sans CJK SC" w:eastAsia="Noto Sans CJK SC"/>
          <w:b/>
          <w:sz w:val="25"/>
        </w:rPr>
        <w:t>13. 字符串处理与 apply</w:t>
      </w:r>
      <w:r>
        <w:rPr>
          <w:rFonts w:ascii="Noto Sans CJK SC" w:hAnsi="Noto Sans CJK SC" w:eastAsia="Noto Sans CJK SC"/>
          <w:b/>
          <w:color w:val="5B9BD5"/>
          <w:sz w:val="19"/>
        </w:rPr>
        <w:t xml:space="preserve">  【中等】</w:t>
      </w:r>
    </w:p>
    <w:p w14:paraId="5CA2FA5F">
      <w:pPr>
        <w:spacing w:after="30"/>
        <w:ind w:left="198"/>
      </w:pPr>
      <w:r>
        <w:rPr>
          <w:rFonts w:ascii="Noto Sans CJK SC" w:hAnsi="Noto Sans CJK SC" w:eastAsia="Noto Sans CJK SC"/>
          <w:b/>
        </w:rPr>
        <w:t>题目：</w:t>
      </w:r>
      <w:r>
        <w:rPr>
          <w:rFonts w:ascii="Noto Sans CJK SC" w:hAnsi="Noto Sans CJK SC" w:eastAsia="Noto Sans CJK SC"/>
        </w:rPr>
        <w:t>给定账号数据 accounts。</w:t>
      </w:r>
    </w:p>
    <w:p w14:paraId="4E89B568">
      <w:pPr>
        <w:spacing w:after="30"/>
        <w:ind w:left="198"/>
      </w:pPr>
      <w:r>
        <w:rPr>
          <w:rFonts w:ascii="Noto Sans CJK SC" w:hAnsi="Noto Sans CJK SC" w:eastAsia="Noto Sans CJK SC"/>
        </w:rPr>
        <w:t>要求：去除 username 前后的空格；将 email 统一转换为小写；从 email 中提取邮箱域名；新增 level 字段，score &gt;= 90 为 A，80-89 为 B，低于 80 为 C。</w:t>
      </w:r>
    </w:p>
    <w:p w14:paraId="2B1EB11A">
      <w:pPr>
        <w:ind w:left="198"/>
      </w:pPr>
      <w:r>
        <w:rPr>
          <w:rFonts w:ascii="Noto Sans CJK SC" w:hAnsi="Noto Sans CJK SC" w:eastAsia="Noto Sans CJK SC"/>
          <w:b/>
        </w:rPr>
        <w:t>参考数据：</w:t>
      </w:r>
    </w:p>
    <w:p w14:paraId="7FD09D07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accounts = pd.DataFrame({</w:t>
      </w:r>
    </w:p>
    <w:p w14:paraId="3D8AB9D1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'username': [' alice ', 'BOB', ' cindy'],</w:t>
      </w:r>
    </w:p>
    <w:p w14:paraId="2CB17B39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'email': ['Alice@QQ.COM', 'bob@163.com', 'Cindy@GMAIL.COM'],</w:t>
      </w:r>
    </w:p>
    <w:p w14:paraId="23DF9D8A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'score': [95, 82, 76]</w:t>
      </w:r>
    </w:p>
    <w:p w14:paraId="256B9D93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})</w:t>
      </w:r>
    </w:p>
    <w:p w14:paraId="3442346A">
      <w:pPr>
        <w:pStyle w:val="4"/>
      </w:pPr>
      <w:r>
        <w:rPr>
          <w:rFonts w:ascii="Noto Sans CJK SC" w:hAnsi="Noto Sans CJK SC" w:eastAsia="Noto Sans CJK SC"/>
          <w:b/>
          <w:sz w:val="25"/>
        </w:rPr>
        <w:t>14. 多文件数据拼接 concat</w:t>
      </w:r>
      <w:r>
        <w:rPr>
          <w:rFonts w:ascii="Noto Sans CJK SC" w:hAnsi="Noto Sans CJK SC" w:eastAsia="Noto Sans CJK SC"/>
          <w:b/>
          <w:color w:val="5B9BD5"/>
          <w:sz w:val="19"/>
        </w:rPr>
        <w:t xml:space="preserve">  【中等】</w:t>
      </w:r>
    </w:p>
    <w:p w14:paraId="02673325">
      <w:pPr>
        <w:spacing w:after="30"/>
        <w:ind w:left="198"/>
      </w:pPr>
      <w:r>
        <w:rPr>
          <w:rFonts w:ascii="Noto Sans CJK SC" w:hAnsi="Noto Sans CJK SC" w:eastAsia="Noto Sans CJK SC"/>
          <w:b/>
        </w:rPr>
        <w:t>题目：</w:t>
      </w:r>
      <w:r>
        <w:rPr>
          <w:rFonts w:ascii="Noto Sans CJK SC" w:hAnsi="Noto Sans CJK SC" w:eastAsia="Noto Sans CJK SC"/>
        </w:rPr>
        <w:t>假设 jan、feb、mar 分别表示 1 月、2 月、3 月销售数据，字段完全相同。</w:t>
      </w:r>
    </w:p>
    <w:p w14:paraId="6D45D9BC">
      <w:pPr>
        <w:spacing w:after="30"/>
        <w:ind w:left="198"/>
      </w:pPr>
      <w:r>
        <w:rPr>
          <w:rFonts w:ascii="Noto Sans CJK SC" w:hAnsi="Noto Sans CJK SC" w:eastAsia="Noto Sans CJK SC"/>
        </w:rPr>
        <w:t>要求：将三个月数据纵向拼接；新增 month 字段标识月份；计算每个月销售总额；计算所有月份中单笔最高销售记录。</w:t>
      </w:r>
    </w:p>
    <w:p w14:paraId="27C02918">
      <w:pPr>
        <w:ind w:left="198"/>
      </w:pPr>
      <w:r>
        <w:rPr>
          <w:rFonts w:ascii="Noto Sans CJK SC" w:hAnsi="Noto Sans CJK SC" w:eastAsia="Noto Sans CJK SC"/>
          <w:b/>
        </w:rPr>
        <w:t>参考数据：</w:t>
      </w:r>
    </w:p>
    <w:p w14:paraId="48C2093D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jan = pd.DataFrame({'order_id': [1, 2], 'amount': [100, 300]})</w:t>
      </w:r>
    </w:p>
    <w:p w14:paraId="2CCAC9C8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feb = pd.DataFrame({'order_id': [3, 4], 'amount': [200, 500]})</w:t>
      </w:r>
    </w:p>
    <w:p w14:paraId="50BB8C5B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mar = pd.DataFrame({'order_id': [5, 6], 'amount': [150, 450]})</w:t>
      </w:r>
    </w:p>
    <w:p w14:paraId="4E9695E7">
      <w:pPr>
        <w:pStyle w:val="3"/>
      </w:pPr>
      <w:r>
        <w:rPr>
          <w:rFonts w:ascii="Noto Sans CJK SC" w:hAnsi="Noto Sans CJK SC" w:eastAsia="Noto Sans CJK SC"/>
          <w:b/>
          <w:sz w:val="30"/>
        </w:rPr>
        <w:t>综合应用题</w:t>
      </w:r>
    </w:p>
    <w:p w14:paraId="446B839B">
      <w:pPr>
        <w:pStyle w:val="4"/>
      </w:pPr>
      <w:r>
        <w:rPr>
          <w:rFonts w:ascii="Noto Sans CJK SC" w:hAnsi="Noto Sans CJK SC" w:eastAsia="Noto Sans CJK SC"/>
          <w:b/>
          <w:sz w:val="25"/>
        </w:rPr>
        <w:t>15. 综合数据分析：直播数据分析</w:t>
      </w:r>
      <w:r>
        <w:rPr>
          <w:rFonts w:ascii="Noto Sans CJK SC" w:hAnsi="Noto Sans CJK SC" w:eastAsia="Noto Sans CJK SC"/>
          <w:b/>
          <w:color w:val="5B9BD5"/>
          <w:sz w:val="19"/>
        </w:rPr>
        <w:t xml:space="preserve">  【综合】</w:t>
      </w:r>
    </w:p>
    <w:p w14:paraId="5976BB09">
      <w:pPr>
        <w:spacing w:after="30"/>
        <w:ind w:left="198"/>
      </w:pPr>
      <w:r>
        <w:rPr>
          <w:rFonts w:ascii="Noto Sans CJK SC" w:hAnsi="Noto Sans CJK SC" w:eastAsia="Noto Sans CJK SC"/>
          <w:b/>
        </w:rPr>
        <w:t>题目：</w:t>
      </w:r>
      <w:r>
        <w:rPr>
          <w:rFonts w:ascii="Noto Sans CJK SC" w:hAnsi="Noto Sans CJK SC" w:eastAsia="Noto Sans CJK SC"/>
        </w:rPr>
        <w:t>给定一份直播场次数据 live。</w:t>
      </w:r>
    </w:p>
    <w:p w14:paraId="493AF88D">
      <w:pPr>
        <w:spacing w:after="30"/>
        <w:ind w:left="198"/>
      </w:pPr>
      <w:r>
        <w:rPr>
          <w:rFonts w:ascii="Noto Sans CJK SC" w:hAnsi="Noto Sans CJK SC" w:eastAsia="Noto Sans CJK SC"/>
        </w:rPr>
        <w:t>要求：计算每场直播时长；按 category 统计总观看人数、平均弹幕数、平均礼物数；找出观看人数最高的一场；筛选出时长超过 2 小时且观看人数超过 5000 的场次；最后生成一个按日期升序排列的汇总表。</w:t>
      </w:r>
    </w:p>
    <w:p w14:paraId="18B795E9">
      <w:pPr>
        <w:ind w:left="198"/>
      </w:pPr>
      <w:r>
        <w:rPr>
          <w:rFonts w:ascii="Noto Sans CJK SC" w:hAnsi="Noto Sans CJK SC" w:eastAsia="Noto Sans CJK SC"/>
          <w:b/>
        </w:rPr>
        <w:t>参考数据：</w:t>
      </w:r>
    </w:p>
    <w:p w14:paraId="7D3CAAEB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live = pd.DataFrame({</w:t>
      </w:r>
    </w:p>
    <w:p w14:paraId="38B37A45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'date': ['2026-06-01', '2026-06-02', '2026-06-03', '2026-06-04'],</w:t>
      </w:r>
    </w:p>
    <w:p w14:paraId="08BBFF6E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'category': ['杂谈', '游戏', '杂谈', '游戏'],</w:t>
      </w:r>
    </w:p>
    <w:p w14:paraId="7EDADF63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'start': ['20:30', '20:30', '20:00', '21:00'],</w:t>
      </w:r>
    </w:p>
    <w:p w14:paraId="53C9D674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'end': ['22:30', '23:10', '22:20', '23:00'],</w:t>
      </w:r>
    </w:p>
    <w:p w14:paraId="2AFB3114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'viewers': [4800, 6200, 5100, 7000],</w:t>
      </w:r>
    </w:p>
    <w:p w14:paraId="726E680D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'danmaku': [350, 520, 410, 680],</w:t>
      </w:r>
    </w:p>
    <w:p w14:paraId="496E5ADC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 xml:space="preserve">    'gifts': [120, 260, 180, 310]</w:t>
      </w:r>
    </w:p>
    <w:p w14:paraId="1B655EB1">
      <w:pPr>
        <w:pStyle w:val="164"/>
        <w:spacing w:after="0"/>
        <w:ind w:left="340"/>
      </w:pPr>
      <w:r>
        <w:rPr>
          <w:rFonts w:ascii="DejaVu Sans Mono" w:hAnsi="DejaVu Sans Mono" w:eastAsia="DejaVu Sans Mono"/>
          <w:sz w:val="17"/>
        </w:rPr>
        <w:t>})</w:t>
      </w:r>
    </w:p>
    <w:p w14:paraId="0B88C086">
      <w:pPr>
        <w:spacing w:before="160"/>
      </w:pPr>
      <w:r>
        <w:rPr>
          <w:rFonts w:ascii="Noto Sans CJK SC" w:hAnsi="Noto Sans CJK SC" w:eastAsia="Noto Sans CJK SC"/>
          <w:b/>
        </w:rPr>
        <w:t>附加建议：</w:t>
      </w:r>
      <w:r>
        <w:rPr>
          <w:rFonts w:ascii="Noto Sans CJK SC" w:hAnsi="Noto Sans CJK SC" w:eastAsia="Noto Sans CJK SC"/>
        </w:rPr>
        <w:t xml:space="preserve"> 完成后可以尝试为每道题补充异常情况处理，例如空数据、缺失列、数据类型错误等。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964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8FC68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CD061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418A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AE20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01FDA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0FEF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F6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Noto Sans CJK SC" w:hAnsi="Noto Sans CJK SC" w:eastAsia="Noto Sans CJK SC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after="200" w:line="276" w:lineRule="auto"/>
    </w:pPr>
    <w:rPr>
      <w:rFonts w:ascii="DejaVu Sans Mono" w:hAnsi="DejaVu Sans Mono" w:eastAsia="Noto Sans CJK SC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1418</Words>
  <Characters>2590</Characters>
  <Lines>0</Lines>
  <Paragraphs>0</Paragraphs>
  <TotalTime>21</TotalTime>
  <ScaleCrop>false</ScaleCrop>
  <LinksUpToDate>false</LinksUpToDate>
  <CharactersWithSpaces>3135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Wow薇</cp:lastModifiedBy>
  <dcterms:modified xsi:type="dcterms:W3CDTF">2026-06-30T08:59:25Z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eyJoZGlkIjoiYzQyNTkyNmEwOTIzMjJjNWIyMmVmOTIxM2IzZmEzZWMiLCJ1c2VySWQiOiIyMTUwMjU1ODcifQ==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70BEDD442BAA417492867F9D6A873F91_12</vt:lpwstr>
  </property>
</Properties>
</file>